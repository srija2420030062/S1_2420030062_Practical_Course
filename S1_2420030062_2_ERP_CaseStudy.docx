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 xml:space="preserve">Experiment </w:t>
      </w:r>
      <w:r>
        <w:rPr>
          <w:rFonts w:hint="default" w:ascii="Times New Roman" w:hAnsi="Times New Roman" w:eastAsia="Times New Roman" w:cs="Times New Roman"/>
          <w:b/>
          <w:bCs/>
          <w:rtl w:val="0"/>
          <w:lang w:val="en-IN"/>
        </w:rPr>
        <w:t>2</w:t>
      </w: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rtl w:val="0"/>
        </w:rPr>
        <w:t>: Case Study</w:t>
      </w:r>
    </w:p>
    <w:p w14:paraId="00000002">
      <w:pPr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Problem Statement: 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14:paraId="00000003">
      <w:pPr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Real-World case study: KL ERP System</w:t>
      </w:r>
    </w:p>
    <w:p w14:paraId="00000004">
      <w:pPr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1. Functional Requirements</w:t>
      </w:r>
    </w:p>
    <w:p w14:paraId="00000005">
      <w:pPr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Student</w:t>
      </w:r>
    </w:p>
    <w:p w14:paraId="00000006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Register/Login securely </w:t>
      </w:r>
    </w:p>
    <w:p w14:paraId="00000007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View personal profile </w:t>
      </w:r>
    </w:p>
    <w:p w14:paraId="00000008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Course registration </w:t>
      </w:r>
    </w:p>
    <w:p w14:paraId="00000009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View class timetable </w:t>
      </w:r>
    </w:p>
    <w:p w14:paraId="0000000A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View attendance </w:t>
      </w:r>
    </w:p>
    <w:p w14:paraId="0000000B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Check internal and semester marks </w:t>
      </w:r>
    </w:p>
    <w:p w14:paraId="0000000C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Pay tuition and examination fees </w:t>
      </w:r>
    </w:p>
    <w:p w14:paraId="0000000D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Download hall tickets </w:t>
      </w:r>
    </w:p>
    <w:p w14:paraId="0000000E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View academic calendar </w:t>
      </w:r>
    </w:p>
    <w:p w14:paraId="0000000F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>Raise service requests</w:t>
      </w:r>
    </w:p>
    <w:p w14:paraId="00000010">
      <w:pPr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Faculty</w:t>
      </w:r>
    </w:p>
    <w:p w14:paraId="00000011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Faculty login </w:t>
      </w:r>
    </w:p>
    <w:p w14:paraId="00000012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Manage student attendance </w:t>
      </w:r>
    </w:p>
    <w:p w14:paraId="00000013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Upload internal marks </w:t>
      </w:r>
    </w:p>
    <w:p w14:paraId="00000014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View class timetable </w:t>
      </w:r>
    </w:p>
    <w:p w14:paraId="00000015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Manage course materials </w:t>
      </w:r>
    </w:p>
    <w:p w14:paraId="00000016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Generate student performance reports </w:t>
      </w:r>
    </w:p>
    <w:p w14:paraId="00000017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>Approve student requests</w:t>
      </w:r>
    </w:p>
    <w:p w14:paraId="00000018">
      <w:pPr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Admin</w:t>
      </w:r>
    </w:p>
    <w:p w14:paraId="00000019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Manage student records </w:t>
      </w:r>
    </w:p>
    <w:p w14:paraId="0000001A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Manage faculty records </w:t>
      </w:r>
    </w:p>
    <w:p w14:paraId="0000001B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Manage courses and departments </w:t>
      </w:r>
    </w:p>
    <w:p w14:paraId="0000001C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Generate academic reports </w:t>
      </w:r>
    </w:p>
    <w:p w14:paraId="0000001D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Fee management </w:t>
      </w:r>
    </w:p>
    <w:p w14:paraId="0000001E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User access management </w:t>
      </w:r>
    </w:p>
    <w:p w14:paraId="0000001F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>System monitoring and backup</w:t>
      </w:r>
    </w:p>
    <w:p w14:paraId="00000020">
      <w:pPr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2. User Stories</w:t>
      </w:r>
    </w:p>
    <w:tbl>
      <w:tblPr>
        <w:tblStyle w:val="13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5"/>
        <w:gridCol w:w="5878"/>
        <w:gridCol w:w="894"/>
        <w:gridCol w:w="1429"/>
      </w:tblGrid>
      <w:tr w14:paraId="69FD12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vAlign w:val="center"/>
          </w:tcPr>
          <w:p w14:paraId="00000021">
            <w:pPr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User ID</w:t>
            </w:r>
          </w:p>
        </w:tc>
        <w:tc>
          <w:tcPr>
            <w:vAlign w:val="center"/>
          </w:tcPr>
          <w:p w14:paraId="00000022">
            <w:pPr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User Story</w:t>
            </w:r>
          </w:p>
        </w:tc>
        <w:tc>
          <w:tcPr>
            <w:vAlign w:val="center"/>
          </w:tcPr>
          <w:p w14:paraId="00000023">
            <w:pPr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Priority</w:t>
            </w:r>
          </w:p>
        </w:tc>
        <w:tc>
          <w:tcPr>
            <w:vAlign w:val="center"/>
          </w:tcPr>
          <w:p w14:paraId="00000024">
            <w:pPr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Priority Points</w:t>
            </w:r>
          </w:p>
        </w:tc>
      </w:tr>
      <w:tr w14:paraId="266CC8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25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US-01</w:t>
            </w:r>
          </w:p>
        </w:tc>
        <w:tc>
          <w:tcPr>
            <w:vAlign w:val="center"/>
          </w:tcPr>
          <w:p w14:paraId="00000026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As a student, I want to login securely so that I can access my ERP account.</w:t>
            </w:r>
          </w:p>
        </w:tc>
        <w:tc>
          <w:tcPr>
            <w:vAlign w:val="center"/>
          </w:tcPr>
          <w:p w14:paraId="00000027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High</w:t>
            </w:r>
          </w:p>
        </w:tc>
        <w:tc>
          <w:tcPr>
            <w:vAlign w:val="center"/>
          </w:tcPr>
          <w:p w14:paraId="00000028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8</w:t>
            </w:r>
          </w:p>
        </w:tc>
      </w:tr>
      <w:tr w14:paraId="1A0C98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29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US-02</w:t>
            </w:r>
          </w:p>
        </w:tc>
        <w:tc>
          <w:tcPr>
            <w:vAlign w:val="center"/>
          </w:tcPr>
          <w:p w14:paraId="0000002A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As a student, I want to register courses every semester.</w:t>
            </w:r>
          </w:p>
        </w:tc>
        <w:tc>
          <w:tcPr>
            <w:vAlign w:val="center"/>
          </w:tcPr>
          <w:p w14:paraId="0000002B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High</w:t>
            </w:r>
          </w:p>
        </w:tc>
        <w:tc>
          <w:tcPr>
            <w:vAlign w:val="center"/>
          </w:tcPr>
          <w:p w14:paraId="0000002C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8</w:t>
            </w:r>
          </w:p>
        </w:tc>
      </w:tr>
      <w:tr w14:paraId="6588A0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2D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US-03</w:t>
            </w:r>
          </w:p>
        </w:tc>
        <w:tc>
          <w:tcPr>
            <w:vAlign w:val="center"/>
          </w:tcPr>
          <w:p w14:paraId="0000002E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As a student, I want to check my attendance.</w:t>
            </w:r>
          </w:p>
        </w:tc>
        <w:tc>
          <w:tcPr>
            <w:vAlign w:val="center"/>
          </w:tcPr>
          <w:p w14:paraId="0000002F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High</w:t>
            </w:r>
          </w:p>
        </w:tc>
        <w:tc>
          <w:tcPr>
            <w:vAlign w:val="center"/>
          </w:tcPr>
          <w:p w14:paraId="00000030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7</w:t>
            </w:r>
          </w:p>
        </w:tc>
      </w:tr>
      <w:tr w14:paraId="4ECB19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31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US-04</w:t>
            </w:r>
          </w:p>
        </w:tc>
        <w:tc>
          <w:tcPr>
            <w:vAlign w:val="center"/>
          </w:tcPr>
          <w:p w14:paraId="00000032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As a student, I want to view my examination results.</w:t>
            </w:r>
          </w:p>
        </w:tc>
        <w:tc>
          <w:tcPr>
            <w:vAlign w:val="center"/>
          </w:tcPr>
          <w:p w14:paraId="00000033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High</w:t>
            </w:r>
          </w:p>
        </w:tc>
        <w:tc>
          <w:tcPr>
            <w:vAlign w:val="center"/>
          </w:tcPr>
          <w:p w14:paraId="00000034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8</w:t>
            </w:r>
          </w:p>
        </w:tc>
      </w:tr>
      <w:tr w14:paraId="50E23A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35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US-05</w:t>
            </w:r>
          </w:p>
        </w:tc>
        <w:tc>
          <w:tcPr>
            <w:vAlign w:val="center"/>
          </w:tcPr>
          <w:p w14:paraId="00000036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As a student, I want to pay tuition and examination fees online.</w:t>
            </w:r>
          </w:p>
        </w:tc>
        <w:tc>
          <w:tcPr>
            <w:vAlign w:val="center"/>
          </w:tcPr>
          <w:p w14:paraId="00000037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High</w:t>
            </w:r>
          </w:p>
        </w:tc>
        <w:tc>
          <w:tcPr>
            <w:vAlign w:val="center"/>
          </w:tcPr>
          <w:p w14:paraId="00000038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7</w:t>
            </w:r>
          </w:p>
        </w:tc>
      </w:tr>
      <w:tr w14:paraId="74A624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39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US-06</w:t>
            </w:r>
          </w:p>
        </w:tc>
        <w:tc>
          <w:tcPr>
            <w:vAlign w:val="center"/>
          </w:tcPr>
          <w:p w14:paraId="0000003A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As a faculty member, I want to upload student attendance.</w:t>
            </w:r>
          </w:p>
        </w:tc>
        <w:tc>
          <w:tcPr>
            <w:vAlign w:val="center"/>
          </w:tcPr>
          <w:p w14:paraId="0000003B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High</w:t>
            </w:r>
          </w:p>
        </w:tc>
        <w:tc>
          <w:tcPr>
            <w:vAlign w:val="center"/>
          </w:tcPr>
          <w:p w14:paraId="0000003C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8</w:t>
            </w:r>
          </w:p>
        </w:tc>
      </w:tr>
      <w:tr w14:paraId="2D6FF9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3D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US-07</w:t>
            </w:r>
          </w:p>
        </w:tc>
        <w:tc>
          <w:tcPr>
            <w:vAlign w:val="center"/>
          </w:tcPr>
          <w:p w14:paraId="0000003E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As a faculty member, I want to upload internal marks.</w:t>
            </w:r>
          </w:p>
        </w:tc>
        <w:tc>
          <w:tcPr>
            <w:vAlign w:val="center"/>
          </w:tcPr>
          <w:p w14:paraId="0000003F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High</w:t>
            </w:r>
          </w:p>
        </w:tc>
        <w:tc>
          <w:tcPr>
            <w:vAlign w:val="center"/>
          </w:tcPr>
          <w:p w14:paraId="00000040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8</w:t>
            </w:r>
          </w:p>
        </w:tc>
      </w:tr>
      <w:tr w14:paraId="382122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41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US-08</w:t>
            </w:r>
          </w:p>
        </w:tc>
        <w:tc>
          <w:tcPr>
            <w:vAlign w:val="center"/>
          </w:tcPr>
          <w:p w14:paraId="00000042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As an administrator, I want to manage student records.</w:t>
            </w:r>
          </w:p>
        </w:tc>
        <w:tc>
          <w:tcPr>
            <w:vAlign w:val="center"/>
          </w:tcPr>
          <w:p w14:paraId="00000043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High</w:t>
            </w:r>
          </w:p>
        </w:tc>
        <w:tc>
          <w:tcPr>
            <w:vAlign w:val="center"/>
          </w:tcPr>
          <w:p w14:paraId="00000044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9</w:t>
            </w:r>
          </w:p>
        </w:tc>
      </w:tr>
      <w:tr w14:paraId="195561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45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US-09</w:t>
            </w:r>
          </w:p>
        </w:tc>
        <w:tc>
          <w:tcPr>
            <w:vAlign w:val="center"/>
          </w:tcPr>
          <w:p w14:paraId="00000046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As an administrator, I want to generate academic and administrative reports.</w:t>
            </w:r>
          </w:p>
        </w:tc>
        <w:tc>
          <w:tcPr>
            <w:vAlign w:val="center"/>
          </w:tcPr>
          <w:p w14:paraId="00000047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Medium</w:t>
            </w:r>
          </w:p>
        </w:tc>
        <w:tc>
          <w:tcPr>
            <w:vAlign w:val="center"/>
          </w:tcPr>
          <w:p w14:paraId="00000048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5</w:t>
            </w:r>
          </w:p>
        </w:tc>
      </w:tr>
      <w:tr w14:paraId="57E1AD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49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US-10</w:t>
            </w:r>
          </w:p>
        </w:tc>
        <w:tc>
          <w:tcPr>
            <w:vAlign w:val="center"/>
          </w:tcPr>
          <w:p w14:paraId="0000004A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As an administrator, I want to manage user accounts and permissions.</w:t>
            </w:r>
          </w:p>
        </w:tc>
        <w:tc>
          <w:tcPr>
            <w:vAlign w:val="center"/>
          </w:tcPr>
          <w:p w14:paraId="0000004B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Medium</w:t>
            </w:r>
          </w:p>
        </w:tc>
        <w:tc>
          <w:tcPr>
            <w:vAlign w:val="center"/>
          </w:tcPr>
          <w:p w14:paraId="0000004C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6</w:t>
            </w:r>
          </w:p>
        </w:tc>
      </w:tr>
    </w:tbl>
    <w:p w14:paraId="0000004D">
      <w:pPr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3. Selected Software Development Process Model</w:t>
      </w:r>
    </w:p>
    <w:p w14:paraId="0000004E">
      <w:pPr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Agile Scrum</w:t>
      </w:r>
    </w:p>
    <w:p w14:paraId="0000004F">
      <w:pPr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Reason for Selection</w:t>
      </w:r>
    </w:p>
    <w:p w14:paraId="00000050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Frequent requirement updates </w:t>
      </w:r>
    </w:p>
    <w:p w14:paraId="00000051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Continuous feedback from students and faculty </w:t>
      </w:r>
    </w:p>
    <w:p w14:paraId="00000052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Faster feature delivery </w:t>
      </w:r>
    </w:p>
    <w:p w14:paraId="00000053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Easy maintenance and bug fixing </w:t>
      </w:r>
    </w:p>
    <w:p w14:paraId="00000054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Suitable for large web-based ERP applications </w:t>
      </w:r>
    </w:p>
    <w:p w14:paraId="00000055">
      <w:pPr>
        <w:numPr>
          <w:ilvl w:val="0"/>
          <w:numId w:val="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>Supports iterative development</w:t>
      </w:r>
    </w:p>
    <w:p w14:paraId="00000056">
      <w:pPr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Sprint Plan</w:t>
      </w:r>
    </w:p>
    <w:tbl>
      <w:tblPr>
        <w:tblStyle w:val="14"/>
        <w:tblW w:w="5365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1"/>
        <w:gridCol w:w="4534"/>
      </w:tblGrid>
      <w:tr w14:paraId="4FB482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vAlign w:val="center"/>
          </w:tcPr>
          <w:p w14:paraId="00000057">
            <w:pPr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Sprint</w:t>
            </w:r>
          </w:p>
        </w:tc>
        <w:tc>
          <w:tcPr>
            <w:vAlign w:val="center"/>
          </w:tcPr>
          <w:p w14:paraId="00000058">
            <w:pPr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Features</w:t>
            </w:r>
          </w:p>
        </w:tc>
      </w:tr>
      <w:tr w14:paraId="41B344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59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tl w:val="0"/>
              </w:rPr>
              <w:t>Sprint 1</w:t>
            </w:r>
          </w:p>
        </w:tc>
        <w:tc>
          <w:tcPr>
            <w:vAlign w:val="center"/>
          </w:tcPr>
          <w:p w14:paraId="0000005A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tl w:val="0"/>
              </w:rPr>
              <w:t>User Authentication (Student, Faculty, Admin)</w:t>
            </w:r>
          </w:p>
        </w:tc>
      </w:tr>
      <w:tr w14:paraId="07637D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5B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tl w:val="0"/>
              </w:rPr>
              <w:t>Sprint 2</w:t>
            </w:r>
          </w:p>
        </w:tc>
        <w:tc>
          <w:tcPr>
            <w:vAlign w:val="center"/>
          </w:tcPr>
          <w:p w14:paraId="0000005C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tl w:val="0"/>
              </w:rPr>
              <w:t>Student Dashboard</w:t>
            </w:r>
          </w:p>
        </w:tc>
      </w:tr>
      <w:tr w14:paraId="0A37EF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5D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tl w:val="0"/>
              </w:rPr>
              <w:t>Sprint 3</w:t>
            </w:r>
          </w:p>
        </w:tc>
        <w:tc>
          <w:tcPr>
            <w:vAlign w:val="center"/>
          </w:tcPr>
          <w:p w14:paraId="0000005E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tl w:val="0"/>
              </w:rPr>
              <w:t>Attendance Management</w:t>
            </w:r>
          </w:p>
        </w:tc>
      </w:tr>
      <w:tr w14:paraId="0E480F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5F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tl w:val="0"/>
              </w:rPr>
              <w:t>Sprint 4</w:t>
            </w:r>
          </w:p>
        </w:tc>
        <w:tc>
          <w:tcPr>
            <w:vAlign w:val="center"/>
          </w:tcPr>
          <w:p w14:paraId="00000060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tl w:val="0"/>
              </w:rPr>
              <w:t>Marks &amp; Results Module</w:t>
            </w:r>
          </w:p>
        </w:tc>
      </w:tr>
      <w:tr w14:paraId="15917B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61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tl w:val="0"/>
              </w:rPr>
              <w:t>Sprint 5</w:t>
            </w:r>
          </w:p>
        </w:tc>
        <w:tc>
          <w:tcPr>
            <w:vAlign w:val="center"/>
          </w:tcPr>
          <w:p w14:paraId="00000062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tl w:val="0"/>
              </w:rPr>
              <w:t>Fee Payment Module</w:t>
            </w:r>
          </w:p>
        </w:tc>
      </w:tr>
      <w:tr w14:paraId="26630E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63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tl w:val="0"/>
              </w:rPr>
              <w:t>Sprint 6</w:t>
            </w:r>
          </w:p>
        </w:tc>
        <w:tc>
          <w:tcPr>
            <w:vAlign w:val="center"/>
          </w:tcPr>
          <w:p w14:paraId="00000064">
            <w:pPr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tl w:val="0"/>
              </w:rPr>
              <w:t>Faculty Dashboard</w:t>
            </w:r>
          </w:p>
        </w:tc>
      </w:tr>
    </w:tbl>
    <w:p w14:paraId="00000065">
      <w:pPr>
        <w:jc w:val="both"/>
        <w:rPr>
          <w:rFonts w:ascii="Times New Roman" w:hAnsi="Times New Roman" w:eastAsia="Times New Roman" w:cs="Times New Roman"/>
        </w:rPr>
      </w:pPr>
    </w:p>
    <w:p w14:paraId="00000066">
      <w:pPr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4. Programming Language Selection</w:t>
      </w:r>
    </w:p>
    <w:p w14:paraId="00000067">
      <w:pPr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Backend</w:t>
      </w:r>
    </w:p>
    <w:p w14:paraId="00000068">
      <w:pPr>
        <w:numPr>
          <w:ilvl w:val="0"/>
          <w:numId w:val="2"/>
        </w:numPr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Java (Spring Boot) </w:t>
      </w:r>
    </w:p>
    <w:p w14:paraId="00000069">
      <w:pPr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Reasons</w:t>
      </w:r>
    </w:p>
    <w:p w14:paraId="0000006A">
      <w:pPr>
        <w:numPr>
          <w:ilvl w:val="0"/>
          <w:numId w:val="3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Secure </w:t>
      </w:r>
    </w:p>
    <w:p w14:paraId="0000006B">
      <w:pPr>
        <w:numPr>
          <w:ilvl w:val="0"/>
          <w:numId w:val="3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Scalable </w:t>
      </w:r>
    </w:p>
    <w:p w14:paraId="0000006C">
      <w:pPr>
        <w:numPr>
          <w:ilvl w:val="0"/>
          <w:numId w:val="3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Enterprise-level applications </w:t>
      </w:r>
    </w:p>
    <w:p w14:paraId="0000006D">
      <w:pPr>
        <w:numPr>
          <w:ilvl w:val="0"/>
          <w:numId w:val="3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REST API support </w:t>
      </w:r>
    </w:p>
    <w:p w14:paraId="0000006E">
      <w:pPr>
        <w:numPr>
          <w:ilvl w:val="0"/>
          <w:numId w:val="3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Excellent database connectivity </w:t>
      </w:r>
    </w:p>
    <w:p w14:paraId="0000006F">
      <w:pPr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Frontend</w:t>
      </w:r>
    </w:p>
    <w:p w14:paraId="00000070">
      <w:pPr>
        <w:numPr>
          <w:ilvl w:val="0"/>
          <w:numId w:val="4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HTML5 </w:t>
      </w:r>
    </w:p>
    <w:p w14:paraId="00000071">
      <w:pPr>
        <w:numPr>
          <w:ilvl w:val="0"/>
          <w:numId w:val="4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CSS3 </w:t>
      </w:r>
    </w:p>
    <w:p w14:paraId="00000072">
      <w:pPr>
        <w:numPr>
          <w:ilvl w:val="0"/>
          <w:numId w:val="4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JavaScript </w:t>
      </w:r>
    </w:p>
    <w:p w14:paraId="00000073">
      <w:pPr>
        <w:numPr>
          <w:ilvl w:val="0"/>
          <w:numId w:val="4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>React.js</w:t>
      </w:r>
    </w:p>
    <w:p w14:paraId="00000074">
      <w:pPr>
        <w:jc w:val="both"/>
        <w:rPr>
          <w:rFonts w:ascii="Times New Roman" w:hAnsi="Times New Roman" w:eastAsia="Times New Roman" w:cs="Times New Roman"/>
        </w:rPr>
      </w:pPr>
    </w:p>
    <w:p w14:paraId="00000075">
      <w:pPr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Database</w:t>
      </w:r>
    </w:p>
    <w:p w14:paraId="00000076">
      <w:pPr>
        <w:numPr>
          <w:ilvl w:val="0"/>
          <w:numId w:val="5"/>
        </w:numPr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>MySQL</w:t>
      </w:r>
    </w:p>
    <w:p w14:paraId="00000077">
      <w:pPr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Other Technologies</w:t>
      </w:r>
    </w:p>
    <w:p w14:paraId="00000078">
      <w:pPr>
        <w:numPr>
          <w:ilvl w:val="0"/>
          <w:numId w:val="6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REST API </w:t>
      </w:r>
    </w:p>
    <w:p w14:paraId="00000079">
      <w:pPr>
        <w:numPr>
          <w:ilvl w:val="0"/>
          <w:numId w:val="6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JWT Authentication </w:t>
      </w:r>
    </w:p>
    <w:p w14:paraId="0000007A">
      <w:pPr>
        <w:numPr>
          <w:ilvl w:val="0"/>
          <w:numId w:val="6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Stripe/Razorpay Payment Gateway </w:t>
      </w:r>
    </w:p>
    <w:p w14:paraId="0000007B">
      <w:pPr>
        <w:numPr>
          <w:ilvl w:val="0"/>
          <w:numId w:val="6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Git </w:t>
      </w:r>
    </w:p>
    <w:p w14:paraId="0000007C">
      <w:pPr>
        <w:numPr>
          <w:ilvl w:val="0"/>
          <w:numId w:val="6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Docker </w:t>
      </w:r>
    </w:p>
    <w:p w14:paraId="0000007D">
      <w:pPr>
        <w:numPr>
          <w:ilvl w:val="0"/>
          <w:numId w:val="6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>AWS Cloud</w:t>
      </w:r>
    </w:p>
    <w:p w14:paraId="0000007E">
      <w:pPr>
        <w:jc w:val="both"/>
        <w:rPr>
          <w:rFonts w:ascii="Times New Roman" w:hAnsi="Times New Roman" w:eastAsia="Times New Roman" w:cs="Times New Roman"/>
        </w:rPr>
      </w:pPr>
    </w:p>
    <w:p w14:paraId="0000007F">
      <w:pPr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5. System Architecture</w:t>
      </w:r>
    </w:p>
    <w:p w14:paraId="00000080">
      <w:pPr>
        <w:jc w:val="both"/>
        <w:rPr>
          <w:rFonts w:ascii="Times New Roman" w:hAnsi="Times New Roman" w:eastAsia="Times New Roman" w:cs="Times New Roman"/>
        </w:rPr>
      </w:pPr>
      <w:r>
        <mc:AlternateContent>
          <mc:Choice Requires="wps">
            <w:drawing>
              <wp:inline distT="0" distB="0" distL="0" distR="0">
                <wp:extent cx="314325" cy="314325"/>
                <wp:effectExtent l="0" t="0" r="0" b="0"/>
                <wp:docPr id="2" name="Rectangle 2" descr="KL ERP System Architecture Diagram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2C564B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alt="KL ERP System Architecture Diagram" style="height:24.75pt;width:24.75pt;v-text-anchor:middle;" filled="f" stroked="f" coordsize="21600,21600" o:gfxdata="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K8Nmd0AAAAAMBAAAPAAAAAAAAAAEAIAAAACIAAABkcnMvZG93bnJldi54bWxQSwECFAAU&#10;AAAACACHTuJAhVFcq/kBAAD6AwAADgAAAAAAAAABACAAAAAfAQAAZHJzL2Uyb0RvYy54bWxQSwUG&#10;AAAAAAYABgBZAQAAigUAAAAA&#10;">
                <v:fill on="f" focussize="0,0"/>
                <v:stroke on="f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0A2C564B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mc:AlternateContent>
          <mc:Choice Requires="wps">
            <w:drawing>
              <wp:inline distT="0" distB="0" distL="0" distR="0">
                <wp:extent cx="314325" cy="314325"/>
                <wp:effectExtent l="0" t="0" r="0" b="0"/>
                <wp:docPr id="1" name="Rectangle 1" descr="KL ERP System Architecture Diagram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919A3E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alt="KL ERP System Architecture Diagram" style="height:24.75pt;width:24.75pt;v-text-anchor:middle;" filled="f" stroked="f" coordsize="21600,21600" o:gfxdata="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Mrw2Z3QAAAAAwEAAA8AAAAAAAAAAQAgAAAAIgAAAGRycy9kb3ducmV2LnhtbFBLAQIUABQA&#10;AAAIAIdO4kCRmF9O+AEAAPoDAAAOAAAAAAAAAAEAIAAAAB8BAABkcnMvZTJvRG9jLnhtbFBLBQYA&#10;AAAABgAGAFkBAACJBQAAAAA=&#10;">
                <v:fill on="f" focussize="0,0"/>
                <v:stroke on="f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71919A3E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00000081">
      <w:pPr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drawing>
          <wp:inline distT="0" distB="0" distL="0" distR="0">
            <wp:extent cx="6142355" cy="409511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2826" cy="409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2">
      <w:pPr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6. Implementation Strategy</w:t>
      </w:r>
    </w:p>
    <w:p w14:paraId="00000083">
      <w:pPr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Phase 1 – Requirement Analysis</w:t>
      </w:r>
    </w:p>
    <w:p w14:paraId="00000084">
      <w:pPr>
        <w:numPr>
          <w:ilvl w:val="0"/>
          <w:numId w:val="7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Gather requirements from students, faculty, and administrators. </w:t>
      </w:r>
    </w:p>
    <w:p w14:paraId="00000085">
      <w:pPr>
        <w:numPr>
          <w:ilvl w:val="0"/>
          <w:numId w:val="7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Prepare Software Requirement Specification (SRS). </w:t>
      </w:r>
    </w:p>
    <w:p w14:paraId="00000086">
      <w:pPr>
        <w:numPr>
          <w:ilvl w:val="0"/>
          <w:numId w:val="7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>Design use case diagrams.</w:t>
      </w:r>
    </w:p>
    <w:p w14:paraId="00000087">
      <w:pPr>
        <w:spacing w:after="0"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Phase 2 – System Design</w:t>
      </w:r>
    </w:p>
    <w:p w14:paraId="00000088">
      <w:pPr>
        <w:numPr>
          <w:ilvl w:val="0"/>
          <w:numId w:val="7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Design database schema. </w:t>
      </w:r>
    </w:p>
    <w:p w14:paraId="00000089">
      <w:pPr>
        <w:numPr>
          <w:ilvl w:val="0"/>
          <w:numId w:val="7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Design UI wireframes. </w:t>
      </w:r>
    </w:p>
    <w:p w14:paraId="0000008A">
      <w:pPr>
        <w:numPr>
          <w:ilvl w:val="0"/>
          <w:numId w:val="7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Create UML diagrams. </w:t>
      </w:r>
    </w:p>
    <w:p w14:paraId="0000008B">
      <w:pPr>
        <w:numPr>
          <w:ilvl w:val="0"/>
          <w:numId w:val="7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>Develop system architecture.</w:t>
      </w:r>
    </w:p>
    <w:p w14:paraId="0000008C">
      <w:pPr>
        <w:spacing w:after="0"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Phase 3 – Development</w:t>
      </w:r>
    </w:p>
    <w:p w14:paraId="0000008D">
      <w:pPr>
        <w:numPr>
          <w:ilvl w:val="0"/>
          <w:numId w:val="7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Implement user authentication. </w:t>
      </w:r>
    </w:p>
    <w:p w14:paraId="0000008E">
      <w:pPr>
        <w:numPr>
          <w:ilvl w:val="0"/>
          <w:numId w:val="7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Develop student dashboard. </w:t>
      </w:r>
    </w:p>
    <w:p w14:paraId="0000008F">
      <w:pPr>
        <w:numPr>
          <w:ilvl w:val="0"/>
          <w:numId w:val="7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Implement attendance management. </w:t>
      </w:r>
    </w:p>
    <w:p w14:paraId="00000090">
      <w:pPr>
        <w:numPr>
          <w:ilvl w:val="0"/>
          <w:numId w:val="7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Develop marks management. </w:t>
      </w:r>
    </w:p>
    <w:p w14:paraId="00000091">
      <w:pPr>
        <w:numPr>
          <w:ilvl w:val="0"/>
          <w:numId w:val="7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Integrate fee payment gateway. </w:t>
      </w:r>
    </w:p>
    <w:p w14:paraId="00000092">
      <w:pPr>
        <w:numPr>
          <w:ilvl w:val="0"/>
          <w:numId w:val="7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>Develop faculty and admin dashboards.</w:t>
      </w:r>
    </w:p>
    <w:p w14:paraId="00000093">
      <w:pPr>
        <w:spacing w:after="0"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Phase 4 – Testing</w:t>
      </w:r>
    </w:p>
    <w:p w14:paraId="00000094">
      <w:pPr>
        <w:spacing w:after="0"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Unit Testing</w:t>
      </w:r>
    </w:p>
    <w:p w14:paraId="00000095">
      <w:pPr>
        <w:numPr>
          <w:ilvl w:val="0"/>
          <w:numId w:val="8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Login </w:t>
      </w:r>
    </w:p>
    <w:p w14:paraId="00000096">
      <w:pPr>
        <w:numPr>
          <w:ilvl w:val="0"/>
          <w:numId w:val="8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Registration </w:t>
      </w:r>
    </w:p>
    <w:p w14:paraId="00000097">
      <w:pPr>
        <w:numPr>
          <w:ilvl w:val="0"/>
          <w:numId w:val="8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Attendance </w:t>
      </w:r>
    </w:p>
    <w:p w14:paraId="00000098">
      <w:pPr>
        <w:numPr>
          <w:ilvl w:val="0"/>
          <w:numId w:val="8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Marks </w:t>
      </w:r>
    </w:p>
    <w:p w14:paraId="00000099">
      <w:pPr>
        <w:numPr>
          <w:ilvl w:val="0"/>
          <w:numId w:val="8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>Fee Payment</w:t>
      </w:r>
    </w:p>
    <w:p w14:paraId="0000009A">
      <w:pPr>
        <w:spacing w:after="0"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Integration Testing</w:t>
      </w:r>
    </w:p>
    <w:p w14:paraId="0000009B">
      <w:pPr>
        <w:numPr>
          <w:ilvl w:val="0"/>
          <w:numId w:val="9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Attendance + Student Dashboard </w:t>
      </w:r>
    </w:p>
    <w:p w14:paraId="0000009C">
      <w:pPr>
        <w:numPr>
          <w:ilvl w:val="0"/>
          <w:numId w:val="9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Marks + Result Generation </w:t>
      </w:r>
    </w:p>
    <w:p w14:paraId="0000009D">
      <w:pPr>
        <w:numPr>
          <w:ilvl w:val="0"/>
          <w:numId w:val="9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>Fee Payment + Receipt Generation</w:t>
      </w:r>
    </w:p>
    <w:p w14:paraId="0000009E">
      <w:pPr>
        <w:spacing w:after="0"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System Testing</w:t>
      </w:r>
    </w:p>
    <w:p w14:paraId="0000009F">
      <w:pPr>
        <w:numPr>
          <w:ilvl w:val="0"/>
          <w:numId w:val="9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Complete application testing </w:t>
      </w:r>
    </w:p>
    <w:p w14:paraId="000000A0">
      <w:pPr>
        <w:spacing w:after="0"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User Acceptance Testing (UAT)</w:t>
      </w:r>
    </w:p>
    <w:p w14:paraId="000000A1">
      <w:pPr>
        <w:numPr>
          <w:ilvl w:val="0"/>
          <w:numId w:val="10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>Verify academic and administrative requirements.</w:t>
      </w:r>
    </w:p>
    <w:p w14:paraId="000000A2">
      <w:pPr>
        <w:spacing w:after="0"/>
        <w:jc w:val="both"/>
        <w:rPr>
          <w:rFonts w:ascii="Times New Roman" w:hAnsi="Times New Roman" w:eastAsia="Times New Roman" w:cs="Times New Roman"/>
        </w:rPr>
      </w:pPr>
    </w:p>
    <w:p w14:paraId="000000A3">
      <w:pPr>
        <w:spacing w:after="0"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Phase 5 – Deployment</w:t>
      </w:r>
    </w:p>
    <w:p w14:paraId="000000A4">
      <w:pPr>
        <w:numPr>
          <w:ilvl w:val="0"/>
          <w:numId w:val="1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Docker Container </w:t>
      </w:r>
    </w:p>
    <w:p w14:paraId="000000A5">
      <w:pPr>
        <w:numPr>
          <w:ilvl w:val="0"/>
          <w:numId w:val="1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AWS EC2 </w:t>
      </w:r>
    </w:p>
    <w:p w14:paraId="000000A6">
      <w:pPr>
        <w:numPr>
          <w:ilvl w:val="0"/>
          <w:numId w:val="1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MySQL Database </w:t>
      </w:r>
    </w:p>
    <w:p w14:paraId="000000A7">
      <w:pPr>
        <w:numPr>
          <w:ilvl w:val="0"/>
          <w:numId w:val="1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>Nginx Web Server</w:t>
      </w:r>
    </w:p>
    <w:p w14:paraId="000000A8">
      <w:pPr>
        <w:spacing w:after="0"/>
        <w:jc w:val="both"/>
        <w:rPr>
          <w:rFonts w:ascii="Times New Roman" w:hAnsi="Times New Roman" w:eastAsia="Times New Roman" w:cs="Times New Roman"/>
        </w:rPr>
      </w:pPr>
    </w:p>
    <w:p w14:paraId="000000A9">
      <w:pPr>
        <w:spacing w:after="0"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7. Evaluation Strategy</w:t>
      </w:r>
    </w:p>
    <w:tbl>
      <w:tblPr>
        <w:tblStyle w:val="15"/>
        <w:tblW w:w="6096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8"/>
        <w:gridCol w:w="3748"/>
      </w:tblGrid>
      <w:tr w14:paraId="0B8DD1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vAlign w:val="center"/>
          </w:tcPr>
          <w:p w14:paraId="000000AA">
            <w:pPr>
              <w:spacing w:after="0"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Evaluation Parameter</w:t>
            </w:r>
          </w:p>
        </w:tc>
        <w:tc>
          <w:tcPr>
            <w:vAlign w:val="center"/>
          </w:tcPr>
          <w:p w14:paraId="000000AB">
            <w:pPr>
              <w:spacing w:after="0"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Method</w:t>
            </w:r>
          </w:p>
        </w:tc>
      </w:tr>
      <w:tr w14:paraId="59099A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AC">
            <w:pPr>
              <w:spacing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Functional Accuracy</w:t>
            </w:r>
          </w:p>
        </w:tc>
        <w:tc>
          <w:tcPr>
            <w:vAlign w:val="center"/>
          </w:tcPr>
          <w:p w14:paraId="000000AD">
            <w:pPr>
              <w:spacing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Requirement verification</w:t>
            </w:r>
          </w:p>
        </w:tc>
      </w:tr>
      <w:tr w14:paraId="3096D6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AE">
            <w:pPr>
              <w:spacing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Performance</w:t>
            </w:r>
          </w:p>
        </w:tc>
        <w:tc>
          <w:tcPr>
            <w:vAlign w:val="center"/>
          </w:tcPr>
          <w:p w14:paraId="000000AF">
            <w:pPr>
              <w:spacing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Load testing using JMeter</w:t>
            </w:r>
          </w:p>
        </w:tc>
      </w:tr>
      <w:tr w14:paraId="7AED82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B0">
            <w:pPr>
              <w:spacing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Security</w:t>
            </w:r>
          </w:p>
        </w:tc>
        <w:tc>
          <w:tcPr>
            <w:vAlign w:val="center"/>
          </w:tcPr>
          <w:p w14:paraId="000000B1">
            <w:pPr>
              <w:spacing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Authentication and penetration testing</w:t>
            </w:r>
          </w:p>
        </w:tc>
      </w:tr>
      <w:tr w14:paraId="53A9F9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B2">
            <w:pPr>
              <w:spacing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Reliability</w:t>
            </w:r>
          </w:p>
        </w:tc>
        <w:tc>
          <w:tcPr>
            <w:vAlign w:val="center"/>
          </w:tcPr>
          <w:p w14:paraId="000000B3">
            <w:pPr>
              <w:spacing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Continuous monitoring</w:t>
            </w:r>
          </w:p>
        </w:tc>
      </w:tr>
      <w:tr w14:paraId="53ECB4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B4">
            <w:pPr>
              <w:spacing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Usability</w:t>
            </w:r>
          </w:p>
        </w:tc>
        <w:tc>
          <w:tcPr>
            <w:vAlign w:val="center"/>
          </w:tcPr>
          <w:p w14:paraId="000000B5">
            <w:pPr>
              <w:spacing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Student and Faculty feedback</w:t>
            </w:r>
          </w:p>
        </w:tc>
      </w:tr>
      <w:tr w14:paraId="57FF36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B6">
            <w:pPr>
              <w:spacing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Scalability</w:t>
            </w:r>
          </w:p>
        </w:tc>
        <w:tc>
          <w:tcPr>
            <w:vAlign w:val="center"/>
          </w:tcPr>
          <w:p w14:paraId="000000B7">
            <w:pPr>
              <w:spacing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Concurrent user testing</w:t>
            </w:r>
          </w:p>
        </w:tc>
      </w:tr>
      <w:tr w14:paraId="2BB9A6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B8">
            <w:pPr>
              <w:spacing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Maintainability</w:t>
            </w:r>
          </w:p>
        </w:tc>
        <w:tc>
          <w:tcPr>
            <w:vAlign w:val="center"/>
          </w:tcPr>
          <w:p w14:paraId="000000B9">
            <w:pPr>
              <w:spacing w:after="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Code review and documentation</w:t>
            </w:r>
          </w:p>
        </w:tc>
      </w:tr>
    </w:tbl>
    <w:p w14:paraId="000000BA">
      <w:pPr>
        <w:spacing w:after="0"/>
        <w:jc w:val="both"/>
        <w:rPr>
          <w:rFonts w:ascii="Times New Roman" w:hAnsi="Times New Roman" w:eastAsia="Times New Roman" w:cs="Times New Roman"/>
        </w:rPr>
      </w:pPr>
    </w:p>
    <w:p w14:paraId="000000BB">
      <w:pPr>
        <w:spacing w:after="0"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8. Expected Outcomes</w:t>
      </w:r>
    </w:p>
    <w:p w14:paraId="000000BC">
      <w:pPr>
        <w:numPr>
          <w:ilvl w:val="0"/>
          <w:numId w:val="1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Secure ERP portal for students, faculty, and administrators. </w:t>
      </w:r>
    </w:p>
    <w:p w14:paraId="000000BD">
      <w:pPr>
        <w:numPr>
          <w:ilvl w:val="0"/>
          <w:numId w:val="1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Easy access to attendance and academic records. </w:t>
      </w:r>
    </w:p>
    <w:p w14:paraId="000000BE">
      <w:pPr>
        <w:numPr>
          <w:ilvl w:val="0"/>
          <w:numId w:val="1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Efficient course registration and fee payment. </w:t>
      </w:r>
    </w:p>
    <w:p w14:paraId="000000BF">
      <w:pPr>
        <w:numPr>
          <w:ilvl w:val="0"/>
          <w:numId w:val="1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Accurate marks and result management. </w:t>
      </w:r>
    </w:p>
    <w:p w14:paraId="000000C0">
      <w:pPr>
        <w:numPr>
          <w:ilvl w:val="0"/>
          <w:numId w:val="1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Improved communication between students and faculty. </w:t>
      </w:r>
    </w:p>
    <w:p w14:paraId="000000C1">
      <w:pPr>
        <w:numPr>
          <w:ilvl w:val="0"/>
          <w:numId w:val="1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 xml:space="preserve">Centralized academic administration. </w:t>
      </w:r>
    </w:p>
    <w:p w14:paraId="000000C2">
      <w:pPr>
        <w:numPr>
          <w:ilvl w:val="0"/>
          <w:numId w:val="11"/>
        </w:numPr>
        <w:spacing w:after="0"/>
        <w:ind w:left="720" w:hanging="360"/>
        <w:jc w:val="both"/>
      </w:pPr>
      <w:r>
        <w:rPr>
          <w:rFonts w:ascii="Times New Roman" w:hAnsi="Times New Roman" w:eastAsia="Times New Roman" w:cs="Times New Roman"/>
          <w:rtl w:val="0"/>
        </w:rPr>
        <w:t>Scalable architecture supporting future enhancements.</w:t>
      </w:r>
    </w:p>
    <w:p w14:paraId="000000C3">
      <w:pPr>
        <w:jc w:val="both"/>
        <w:rPr>
          <w:rFonts w:ascii="Times New Roman" w:hAnsi="Times New Roman" w:eastAsia="Times New Roman" w:cs="Times New Roman"/>
        </w:rPr>
      </w:pPr>
    </w:p>
    <w:sectPr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E1733D94-6FAC-47F1-89AD-0165A8F0DDFB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F5988C9C-448A-4751-9F19-B82117CC4876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0683B38B-D51B-489C-8887-27AF4C59632E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B9A87B0A-AD04-43C1-8AFF-06063F55C0A4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5" w:fontKey="{97BA3F6D-6B8A-4854-B470-BA919B86011F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5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6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7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8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9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0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0"/>
  </w:num>
  <w:num w:numId="9">
    <w:abstractNumId w:val="5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EDD19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Calibri" w:hAnsi="Calibri" w:eastAsia="Calibri" w:cs="Calibri"/>
      <w:sz w:val="24"/>
      <w:szCs w:val="24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Calibri" w:hAnsi="Calibri" w:eastAsia="Calibri" w:cs="Calibri"/>
      <w:color w:val="2F5496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Calibri" w:hAnsi="Calibri" w:eastAsia="Calibri" w:cs="Calibri"/>
      <w:color w:val="2F5496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2F5496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80" w:after="40"/>
    </w:pPr>
    <w:rPr>
      <w:i/>
      <w:iCs/>
      <w:color w:val="2F5496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2F549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iCs/>
      <w:color w:val="595959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rPr>
      <w:color w:val="595959"/>
      <w:sz w:val="28"/>
      <w:szCs w:val="28"/>
    </w:rPr>
  </w:style>
  <w:style w:type="paragraph" w:styleId="11">
    <w:name w:val="Title"/>
    <w:basedOn w:val="1"/>
    <w:next w:val="1"/>
    <w:qFormat/>
    <w:uiPriority w:val="0"/>
    <w:pPr>
      <w:spacing w:after="80" w:line="240" w:lineRule="auto"/>
    </w:pPr>
    <w:rPr>
      <w:rFonts w:ascii="Calibri" w:hAnsi="Calibri" w:eastAsia="Calibri" w:cs="Calibri"/>
      <w:sz w:val="56"/>
      <w:szCs w:val="56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4">
    <w:name w:val="_Style 11"/>
    <w:basedOn w:val="12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5">
    <w:name w:val="_Style 12"/>
    <w:basedOn w:val="12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589</Words>
  <Characters>3645</Characters>
  <TotalTime>0</TotalTime>
  <ScaleCrop>false</ScaleCrop>
  <LinksUpToDate>false</LinksUpToDate>
  <CharactersWithSpaces>4114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2026-09-29T06:46:23Z</dcterms:created>
  <dc:creator>DELL</dc:creator>
  <cp:lastModifiedBy>Srija akula</cp:lastModifiedBy>
  <dcterms:modified xsi:type="dcterms:W3CDTF">2026-09-29T06:46:33Z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eyJoZGlkIjoiM2Y1NjViZDRjNzdlZjkwNjJiZDI4M2FjMGJjZWYyYTgiLCJ1c2VySWQiOiI1Njc0OTY1Mzg3NzEifQ==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FB8BB4BABFD94847A4114312AC777DCD_12</vt:lpwstr>
  </property>
</Properties>
</file>